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A72E4">
      <w:pPr>
        <w:pStyle w:val="2"/>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CHAPTER 2</w:t>
      </w:r>
    </w:p>
    <w:p w14:paraId="7305E636">
      <w:pPr>
        <w:pStyle w:val="2"/>
        <w:jc w:val="center"/>
        <w:rPr>
          <w:color w:val="000000" w:themeColor="text1"/>
          <w14:textFill>
            <w14:solidFill>
              <w14:schemeClr w14:val="tx1"/>
            </w14:solidFill>
          </w14:textFill>
        </w:rPr>
      </w:pPr>
      <w:r>
        <w:rPr>
          <w:color w:val="000000" w:themeColor="text1"/>
          <w14:textFill>
            <w14:solidFill>
              <w14:schemeClr w14:val="tx1"/>
            </w14:solidFill>
          </w14:textFill>
        </w:rPr>
        <w:t>LITERATURE REVIEW</w:t>
      </w:r>
    </w:p>
    <w:p w14:paraId="008D58EB">
      <w:pPr>
        <w:pStyle w:val="3"/>
        <w:rPr>
          <w:color w:val="000000" w:themeColor="text1"/>
          <w14:textFill>
            <w14:solidFill>
              <w14:schemeClr w14:val="tx1"/>
            </w14:solidFill>
          </w14:textFill>
        </w:rPr>
      </w:pPr>
      <w:r>
        <w:rPr>
          <w:color w:val="000000" w:themeColor="text1"/>
          <w14:textFill>
            <w14:solidFill>
              <w14:schemeClr w14:val="tx1"/>
            </w14:solidFill>
          </w14:textFill>
        </w:rPr>
        <w:t>Introduction</w:t>
      </w:r>
    </w:p>
    <w:p w14:paraId="2C707F69">
      <w:r>
        <w:t>The integration of robotics, embedded systems, and natural language processing has enabled the development of voice-controlled robotic systems. This chapter reviews related works that influenced the design of a voice-controlled 6‑DOF robotic arm using Raspberry Pi and Arduino. The review focuses on system architecture, control methods, and limitations identified in previous studies. Open‑source projects, academic papers, and a commercial robotic arm are examined to identify research gaps and motivate the proposed system.</w:t>
      </w:r>
    </w:p>
    <w:p w14:paraId="01B4D491">
      <w:pPr>
        <w:pStyle w:val="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Voice</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Controlled 6</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DOF Robotic Arm (M4YH3M</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DEV, 2024)</w:t>
      </w:r>
    </w:p>
    <w:p w14:paraId="3CF282E9">
      <w:pPr>
        <w:rPr>
          <w:rFonts w:hint="default" w:ascii="Calibri" w:hAnsi="Calibri" w:cs="Calibri"/>
          <w:sz w:val="24"/>
          <w:szCs w:val="24"/>
        </w:rPr>
      </w:pPr>
      <w:r>
        <w:rPr>
          <w:rFonts w:hint="default" w:ascii="Calibri" w:hAnsi="Calibri" w:cs="Calibri"/>
          <w:sz w:val="24"/>
          <w:szCs w:val="24"/>
        </w:rPr>
        <w:t>This GitHub project presents a voice‑controlled robotic arm</w:t>
      </w:r>
      <w:r>
        <w:rPr>
          <w:rFonts w:hint="default" w:ascii="Calibri" w:hAnsi="Calibri" w:cs="Calibri"/>
          <w:sz w:val="24"/>
          <w:szCs w:val="24"/>
          <w:lang w:val="en-US"/>
        </w:rPr>
        <w:t>. It presents an AI-powered, voice-controlled 6-DOF arm built on Raspberry Pi 5 which uses vosk for offline speech recognition, featuring YOLOv8 oblect detection, smooth servo motion, and real-time camera preview. Also the arm was built around a 3D-printable frame.</w:t>
      </w:r>
      <w:r>
        <w:rPr>
          <w:rFonts w:hint="default" w:ascii="Calibri" w:hAnsi="Calibri" w:cs="Calibri"/>
          <w:sz w:val="24"/>
          <w:szCs w:val="24"/>
        </w:rPr>
        <w:t xml:space="preserve"> </w:t>
      </w:r>
    </w:p>
    <w:p w14:paraId="32D4622C">
      <w:pPr>
        <w:keepNext w:val="0"/>
        <w:keepLines w:val="0"/>
        <w:widowControl/>
        <w:suppressLineNumbers w:val="0"/>
        <w:jc w:val="left"/>
        <w:rPr>
          <w:rFonts w:hint="default" w:ascii="Calibri" w:hAnsi="Calibri" w:cs="Calibri"/>
          <w:sz w:val="24"/>
          <w:szCs w:val="24"/>
        </w:rPr>
      </w:pPr>
      <w:r>
        <w:rPr>
          <w:rFonts w:hint="default" w:ascii="Calibri" w:hAnsi="Calibri" w:cs="Calibri"/>
          <w:sz w:val="24"/>
          <w:szCs w:val="24"/>
          <w:lang w:val="en-US"/>
        </w:rPr>
        <w:t xml:space="preserve">The software architecture is of partivular interest because it uses Vosk speech recognition. </w:t>
      </w:r>
      <w:r>
        <w:rPr>
          <w:rFonts w:hint="default" w:ascii="Calibri" w:hAnsi="Calibri" w:eastAsia="SimSun" w:cs="Calibri"/>
          <w:kern w:val="0"/>
          <w:sz w:val="24"/>
          <w:szCs w:val="24"/>
          <w:lang w:val="en-US" w:eastAsia="zh-CN" w:bidi="ar"/>
        </w:rPr>
        <w:t xml:space="preserve">Vosk eliminates the latency and dependability issues that come with cloud-based services like Google Speech-to-Text by enabling the system to function without an internet connection. Commands like "pick up red and put over blue" can be interpreted by the system and mapped to certain servo movements. The arm can recall and replay stored positions by voice thanks to motion presets that are stored in a JSON file. Each instruction is confirmed via a text-to-speech module (pyttsx3), enabling two-way communication between the user and the device. </w:t>
      </w:r>
      <w:r>
        <w:rPr>
          <w:rFonts w:hint="default" w:ascii="Calibri" w:hAnsi="Calibri" w:cs="Calibri"/>
          <w:sz w:val="24"/>
          <w:szCs w:val="24"/>
        </w:rPr>
        <w:t xml:space="preserve">Multithreading is used to handle speech recognition and servo movement simultaneously. </w:t>
      </w:r>
    </w:p>
    <w:p w14:paraId="7F9A7496">
      <w:pPr>
        <w:keepNext w:val="0"/>
        <w:keepLines w:val="0"/>
        <w:widowControl/>
        <w:suppressLineNumbers w:val="0"/>
        <w:jc w:val="left"/>
        <w:rPr>
          <w:rFonts w:hint="default" w:ascii="Calibri" w:hAnsi="Calibri" w:cs="Calibri"/>
          <w:sz w:val="24"/>
          <w:szCs w:val="24"/>
        </w:rPr>
      </w:pPr>
    </w:p>
    <w:p w14:paraId="6FB2F0D7">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cs="Calibri"/>
          <w:sz w:val="24"/>
          <w:szCs w:val="24"/>
        </w:rPr>
        <w:t>However, the</w:t>
      </w:r>
      <w:r>
        <w:rPr>
          <w:rFonts w:hint="default" w:ascii="Calibri" w:hAnsi="Calibri" w:cs="Calibri"/>
          <w:sz w:val="24"/>
          <w:szCs w:val="24"/>
          <w:lang w:val="en-US"/>
        </w:rPr>
        <w:t>re are several limitations within the project</w:t>
      </w:r>
      <w:r>
        <w:rPr>
          <w:rFonts w:hint="default" w:ascii="Calibri" w:hAnsi="Calibri" w:cs="Calibri"/>
          <w:sz w:val="24"/>
          <w:szCs w:val="24"/>
        </w:rPr>
        <w:t xml:space="preserve">, </w:t>
      </w:r>
      <w:r>
        <w:rPr>
          <w:rFonts w:hint="default" w:ascii="Calibri" w:hAnsi="Calibri" w:eastAsia="SimSun" w:cs="Calibri"/>
          <w:kern w:val="0"/>
          <w:sz w:val="24"/>
          <w:szCs w:val="24"/>
          <w:lang w:val="en-US" w:eastAsia="zh-CN" w:bidi="ar"/>
        </w:rPr>
        <w:t>First, the computing requirement is greatly increased when YOLOv8 is used for object detection more than a single-board computer can easily handle without a dedicated GPU. This project eliminates this overhead and keeps within the processing capabilities of the Raspberry Pi and Arduino because it only uses voice as input.</w:t>
      </w:r>
    </w:p>
    <w:p w14:paraId="2CC6069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Secondly, This approach uses a single Raspberry Pi 5 for both servo control and speech processing. This could lead to timing conflicts between the exact timing needed for PWM servo signals and the computationally demanding speech recognition. This is resolved in the current project by dividing up the work: the Arduino controls the servos, while the Raspberry Pi handles speech. Third, there is no experimental data no numbers on recognition accuracy, response time, or performance in noisy environments because this is a GitHub project rather than a peer-reviewed paper.</w:t>
      </w:r>
    </w:p>
    <w:p w14:paraId="5AECD943">
      <w:pPr>
        <w:keepNext w:val="0"/>
        <w:keepLines w:val="0"/>
        <w:widowControl/>
        <w:suppressLineNumbers w:val="0"/>
        <w:jc w:val="left"/>
        <w:rPr>
          <w:rFonts w:hint="default" w:ascii="SimSun" w:hAnsi="SimSun" w:eastAsia="SimSun" w:cs="SimSun"/>
          <w:kern w:val="0"/>
          <w:sz w:val="24"/>
          <w:szCs w:val="24"/>
          <w:lang w:val="en-US" w:eastAsia="zh-CN" w:bidi="ar"/>
        </w:rPr>
      </w:pPr>
    </w:p>
    <w:p w14:paraId="5333421C"/>
    <w:p w14:paraId="7C2738C6">
      <w:pPr>
        <w:pStyle w:val="3"/>
        <w:numPr>
          <w:ilvl w:val="0"/>
          <w:numId w:val="7"/>
        </w:numPr>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Raspberry Pi Robot Arm with PWM Control (Stawo</w:t>
      </w:r>
      <w:r>
        <w:rPr>
          <w:rFonts w:hint="default"/>
          <w:color w:val="000000" w:themeColor="text1"/>
          <w:lang w:val="en-US"/>
          <w14:textFill>
            <w14:solidFill>
              <w14:schemeClr w14:val="tx1"/>
            </w14:solidFill>
          </w14:textFill>
        </w:rPr>
        <w:t>, Github</w:t>
      </w:r>
      <w:r>
        <w:rPr>
          <w:color w:val="000000" w:themeColor="text1"/>
          <w14:textFill>
            <w14:solidFill>
              <w14:schemeClr w14:val="tx1"/>
            </w14:solidFill>
          </w14:textFill>
        </w:rPr>
        <w:t>)</w:t>
      </w:r>
    </w:p>
    <w:p w14:paraId="14C74CC7">
      <w:pPr>
        <w:pStyle w:val="34"/>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The Stawo robot arm project focuses on servo motor control using Raspberry Pi and PCA9685 PWM driver .</w:t>
      </w:r>
      <w:r>
        <w:rPr>
          <w:rFonts w:hint="default" w:ascii="Calibri" w:hAnsi="Calibri" w:eastAsia="SimSun" w:cs="Calibri"/>
          <w:sz w:val="24"/>
          <w:szCs w:val="24"/>
        </w:rPr>
        <w:t>This project used hardware components that are almost the same as the ones we are using in our own robotic arm project</w:t>
      </w:r>
      <w:r>
        <w:rPr>
          <w:rFonts w:hint="default" w:ascii="Calibri" w:hAnsi="Calibri" w:eastAsia="SimSun" w:cs="Calibri"/>
          <w:sz w:val="24"/>
          <w:szCs w:val="24"/>
          <w:lang w:val="en-US"/>
        </w:rPr>
        <w:t xml:space="preserve">: </w:t>
      </w:r>
      <w:r>
        <w:rPr>
          <w:rFonts w:hint="default" w:ascii="Calibri" w:hAnsi="Calibri" w:cs="Calibri"/>
          <w:sz w:val="24"/>
          <w:szCs w:val="24"/>
        </w:rPr>
        <w:t xml:space="preserve"> a Diymore ROT3U 6DOF aluminum arm kit, Lewan Soul LD-27MG servos, a Sunfounder PCA9685 PWM driver board, and a 12V regulated power supply.</w:t>
      </w:r>
    </w:p>
    <w:p w14:paraId="0F438A82">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The main contribution is its comprehensive, hardware-level documentation of servo control. It explains how the width of the PWM pulse at 50 Hz determines the servo position and offers a thorough table that links goal angles to duty cycles and pulse widths for the particular servo in use. This type of information is important because it highlights real-world engineering issues that software-focused implementations often overlook.</w:t>
      </w:r>
    </w:p>
    <w:p w14:paraId="65D6C449">
      <w:pPr>
        <w:keepNext w:val="0"/>
        <w:keepLines w:val="0"/>
        <w:widowControl/>
        <w:suppressLineNumbers w:val="0"/>
        <w:jc w:val="left"/>
        <w:rPr>
          <w:rFonts w:hint="default" w:ascii="Calibri" w:hAnsi="Calibri" w:eastAsia="SimSun" w:cs="Calibri"/>
          <w:kern w:val="0"/>
          <w:sz w:val="24"/>
          <w:szCs w:val="24"/>
          <w:lang w:val="en-US" w:eastAsia="zh-CN" w:bidi="ar"/>
        </w:rPr>
      </w:pPr>
    </w:p>
    <w:p w14:paraId="7BD852C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Additionally, the author details an actual hardware malfunction that occurred during development: a stuck servo caused the PCA9685 board to burn out. The board continued to emit PWM signals while the motor was mechanically blocked, causing the current draw to surge to a dangerous level. Exposing the servo's internal potentiometer to give position feedback was the suggested solution, enabling the system to identify a stall before damage happens.There is a discrepancy between what was suggested and what was actually supplied because this change was never fully incorporated into the released code. This is typical of open-source hardware projects, and one of the more significant unresolved issues in the design of low-cost robotic arms is the servo feedback problem. A major problem in pick-and-place activities where the arm may collide with objects is that the controller cannot determine if a movement was successful or the motor halted without input.</w:t>
      </w:r>
    </w:p>
    <w:p w14:paraId="28B573C1">
      <w:pPr>
        <w:keepNext w:val="0"/>
        <w:keepLines w:val="0"/>
        <w:widowControl/>
        <w:suppressLineNumbers w:val="0"/>
        <w:jc w:val="left"/>
        <w:rPr>
          <w:rFonts w:hint="default" w:ascii="Calibri" w:hAnsi="Calibri" w:eastAsia="SimSun" w:cs="Calibri"/>
          <w:kern w:val="0"/>
          <w:sz w:val="24"/>
          <w:szCs w:val="24"/>
          <w:lang w:val="en-US" w:eastAsia="zh-CN" w:bidi="ar"/>
        </w:rPr>
      </w:pPr>
    </w:p>
    <w:p w14:paraId="4491344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However, the major limitation for this project is the absense of voice control, as the interactions are pre-programmed.</w:t>
      </w:r>
      <w:r>
        <w:rPr>
          <w:rFonts w:hint="default" w:ascii="Calibri" w:hAnsi="Calibri" w:eastAsia="SimSun" w:cs="Calibri"/>
          <w:sz w:val="24"/>
          <w:szCs w:val="24"/>
        </w:rPr>
        <w:t>This limits the huma</w:t>
      </w:r>
      <w:r>
        <w:rPr>
          <w:rFonts w:hint="default" w:ascii="Calibri" w:hAnsi="Calibri" w:eastAsia="SimSun" w:cs="Calibri"/>
          <w:sz w:val="24"/>
          <w:szCs w:val="24"/>
          <w:lang w:val="en-US"/>
        </w:rPr>
        <w:t>n-</w:t>
      </w:r>
      <w:r>
        <w:rPr>
          <w:rFonts w:hint="default" w:ascii="Calibri" w:hAnsi="Calibri" w:eastAsia="SimSun" w:cs="Calibri"/>
          <w:sz w:val="24"/>
          <w:szCs w:val="24"/>
        </w:rPr>
        <w:t>machine interface and reduces system flexibility</w:t>
      </w:r>
      <w:r>
        <w:rPr>
          <w:rFonts w:hint="default" w:ascii="Calibri" w:hAnsi="Calibri" w:eastAsia="SimSun" w:cs="Calibri"/>
          <w:kern w:val="0"/>
          <w:sz w:val="24"/>
          <w:szCs w:val="24"/>
          <w:lang w:val="en-US" w:eastAsia="zh-CN" w:bidi="ar"/>
        </w:rPr>
        <w:t>. Although Stawo's work is a useful resource for hardware and servo control, voice integration remains a completely unresolved issue.</w:t>
      </w:r>
    </w:p>
    <w:p w14:paraId="7BEDAF0E">
      <w:pPr>
        <w:keepNext w:val="0"/>
        <w:keepLines w:val="0"/>
        <w:widowControl/>
        <w:suppressLineNumbers w:val="0"/>
        <w:jc w:val="left"/>
        <w:rPr>
          <w:rFonts w:hint="default" w:ascii="Calibri" w:hAnsi="Calibri" w:cs="Calibri"/>
          <w:sz w:val="24"/>
          <w:szCs w:val="24"/>
        </w:rPr>
      </w:pPr>
    </w:p>
    <w:p w14:paraId="3EE06170">
      <w:pPr>
        <w:keepNext w:val="0"/>
        <w:keepLines w:val="0"/>
        <w:widowControl/>
        <w:suppressLineNumbers w:val="0"/>
        <w:jc w:val="left"/>
        <w:rPr>
          <w:rFonts w:ascii="SimSun" w:hAnsi="SimSun" w:eastAsia="SimSun" w:cs="SimSun"/>
          <w:kern w:val="0"/>
          <w:sz w:val="24"/>
          <w:szCs w:val="24"/>
          <w:lang w:val="en-US" w:eastAsia="zh-CN" w:bidi="ar"/>
        </w:rPr>
      </w:pPr>
    </w:p>
    <w:p w14:paraId="1ED8DDC7">
      <w:pPr>
        <w:pStyle w:val="34"/>
        <w:keepNext w:val="0"/>
        <w:keepLines w:val="0"/>
        <w:widowControl/>
        <w:suppressLineNumbers w:val="0"/>
        <w:spacing w:before="0" w:beforeAutospacing="1" w:after="0" w:afterAutospacing="1"/>
        <w:ind w:left="0" w:right="0"/>
        <w:rPr>
          <w:rFonts w:hint="default"/>
          <w:lang w:val="en-US"/>
        </w:rPr>
      </w:pPr>
    </w:p>
    <w:p w14:paraId="4D7FE156">
      <w:pPr>
        <w:pStyle w:val="3"/>
        <w:numPr>
          <w:ilvl w:val="0"/>
          <w:numId w:val="7"/>
        </w:numPr>
        <w:ind w:left="0" w:leftChars="0" w:firstLine="0" w:firstLineChars="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Arduino</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Based Voice</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Controlled Robotic Arm (2020)</w:t>
      </w:r>
    </w:p>
    <w:p w14:paraId="637666FD">
      <w:pPr>
        <w:rPr>
          <w:rFonts w:hint="default"/>
          <w:lang w:val="en-US"/>
        </w:rPr>
      </w:pPr>
    </w:p>
    <w:p w14:paraId="59EDD878">
      <w:pPr>
        <w:keepNext w:val="0"/>
        <w:keepLines w:val="0"/>
        <w:widowControl/>
        <w:suppressLineNumbers w:val="0"/>
        <w:jc w:val="left"/>
        <w:rPr>
          <w:rFonts w:hint="default" w:ascii="Calibri" w:hAnsi="Calibri" w:cs="Calibri"/>
          <w:sz w:val="24"/>
          <w:szCs w:val="24"/>
        </w:rPr>
      </w:pPr>
      <w:r>
        <w:rPr>
          <w:rFonts w:hint="default" w:ascii="Calibri" w:hAnsi="Calibri" w:cs="Calibri"/>
          <w:color w:val="000000" w:themeColor="text1"/>
          <w:sz w:val="24"/>
          <w:szCs w:val="24"/>
          <w:lang w:val="en-US"/>
          <w14:textFill>
            <w14:solidFill>
              <w14:schemeClr w14:val="tx1"/>
            </w14:solidFill>
          </w14:textFill>
        </w:rPr>
        <w:t xml:space="preserve">The first peer-reviewed source is Arduino Based Voice Controlled Robotic Arm, published on ResearchGate in January 2020. </w:t>
      </w:r>
      <w:r>
        <w:rPr>
          <w:rFonts w:hint="default" w:ascii="Calibri" w:hAnsi="Calibri" w:eastAsia="SimSun" w:cs="Calibri"/>
          <w:kern w:val="0"/>
          <w:sz w:val="24"/>
          <w:szCs w:val="24"/>
          <w:lang w:val="en-US" w:eastAsia="zh-CN" w:bidi="ar"/>
        </w:rPr>
        <w:t>This paper offers an Arduino Uno-based robotic arm that is lightweight, low-cost, and fully voice-controlled. The Arduino for servo signals and logic, the mechanical arm with servo-driven joints, and a dedicated hardware voice recognition module make up the system's three primary components.</w:t>
      </w:r>
    </w:p>
    <w:p w14:paraId="474317E6">
      <w:pPr>
        <w:keepNext w:val="0"/>
        <w:keepLines w:val="0"/>
        <w:widowControl/>
        <w:suppressLineNumbers w:val="0"/>
        <w:jc w:val="left"/>
        <w:rPr>
          <w:rFonts w:hint="default" w:ascii="Calibri" w:hAnsi="Calibri" w:eastAsia="SimSun" w:cs="Calibri"/>
          <w:kern w:val="0"/>
          <w:sz w:val="24"/>
          <w:szCs w:val="24"/>
          <w:lang w:val="en-US" w:eastAsia="zh-CN" w:bidi="ar"/>
        </w:rPr>
      </w:pPr>
    </w:p>
    <w:p w14:paraId="44AE509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paper is important from an academic standpoint for several reasons. It is one of the first officially verified examples of voice-controlled robotic manipulation being both theoretically and practically possible to construct using consumer-grade parts. Additionally, it clearly illustrates one of the most persistent issues in the field: voice recognition degrades in noisy environment. The report notes that a hardware voice module's inability to distinguish speech instructions from background noise is a serious flaw without offering a fix.</w:t>
      </w:r>
    </w:p>
    <w:p w14:paraId="69EA320C">
      <w:pPr>
        <w:keepNext w:val="0"/>
        <w:keepLines w:val="0"/>
        <w:widowControl/>
        <w:suppressLineNumbers w:val="0"/>
        <w:jc w:val="left"/>
        <w:rPr>
          <w:rFonts w:hint="default" w:ascii="Calibri" w:hAnsi="Calibri" w:eastAsia="SimSun" w:cs="Calibri"/>
          <w:kern w:val="0"/>
          <w:sz w:val="24"/>
          <w:szCs w:val="24"/>
          <w:lang w:val="en-US" w:eastAsia="zh-CN" w:bidi="ar"/>
        </w:rPr>
      </w:pPr>
    </w:p>
    <w:p w14:paraId="1FE4BD68">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The system supports both automatic voice control and manual potentiometer control, however they cannot operate simultaneously. This mutual exclusivity is a design constraint that prevents a user from instantly overriding an automated move, which would be helpful in tasks requiring accuracy or safety.</w:t>
      </w:r>
    </w:p>
    <w:p w14:paraId="25D80C21">
      <w:pPr>
        <w:keepNext w:val="0"/>
        <w:keepLines w:val="0"/>
        <w:widowControl/>
        <w:suppressLineNumbers w:val="0"/>
        <w:jc w:val="left"/>
        <w:rPr>
          <w:rFonts w:hint="default" w:ascii="Calibri" w:hAnsi="Calibri" w:eastAsia="SimSun" w:cs="Calibri"/>
          <w:kern w:val="0"/>
          <w:sz w:val="24"/>
          <w:szCs w:val="24"/>
          <w:lang w:val="en-US" w:eastAsia="zh-CN" w:bidi="ar"/>
        </w:rPr>
      </w:pPr>
    </w:p>
    <w:p w14:paraId="0EEA6589">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The pick-and-place demonstrations are also restricted because of the range of reachable positions since it is 3-DOF design.</w:t>
      </w:r>
    </w:p>
    <w:p w14:paraId="3AE83255">
      <w:pPr>
        <w:keepNext w:val="0"/>
        <w:keepLines w:val="0"/>
        <w:widowControl/>
        <w:suppressLineNumbers w:val="0"/>
        <w:jc w:val="left"/>
        <w:rPr>
          <w:rFonts w:hint="default" w:ascii="Calibri" w:hAnsi="Calibri" w:eastAsia="SimSun" w:cs="Calibri"/>
          <w:kern w:val="0"/>
          <w:sz w:val="24"/>
          <w:szCs w:val="24"/>
          <w:lang w:val="en-US" w:eastAsia="zh-CN" w:bidi="ar"/>
        </w:rPr>
      </w:pPr>
    </w:p>
    <w:p w14:paraId="2252D36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transition from hardware voice modules to software-based recognition engines is the most significant evolutionary step that sets this work apart from future systems. A hardware module, which is quick but rigid and noise-sensitive, compares patterns to a small, fixed vocabulary kept in memory. Large acoustic and language models are used by software engines like Vosk, which run on a general-purpose processor like the Raspberry Pi, to achieve bigger vocabulary sizes, resilience, and adaptability. One of the main choices in modern voice-controlled robots is this trade-off: more capability at the cost of more computation</w:t>
      </w:r>
    </w:p>
    <w:p w14:paraId="358C07FD">
      <w:pPr>
        <w:rPr>
          <w:rFonts w:hint="default" w:ascii="Calibri" w:hAnsi="Calibri" w:cs="Calibri"/>
          <w:sz w:val="24"/>
          <w:szCs w:val="24"/>
          <w:lang w:val="en-US"/>
        </w:rPr>
      </w:pPr>
    </w:p>
    <w:p w14:paraId="36A296D6">
      <w:pPr>
        <w:pStyle w:val="3"/>
        <w:numPr>
          <w:ilvl w:val="0"/>
          <w:numId w:val="7"/>
        </w:numPr>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Speech Control System Based on Raspberry Pi (2013)</w:t>
      </w:r>
    </w:p>
    <w:p w14:paraId="4E0F555C"/>
    <w:p w14:paraId="69F0100B">
      <w:pPr>
        <w:rPr>
          <w:rFonts w:hint="default" w:ascii="Calibri" w:hAnsi="Calibri" w:cs="Calibri"/>
          <w:sz w:val="24"/>
          <w:szCs w:val="24"/>
        </w:rPr>
      </w:pPr>
      <w:r>
        <w:rPr>
          <w:rFonts w:hint="default" w:ascii="Calibri" w:hAnsi="Calibri" w:cs="Calibri"/>
          <w:sz w:val="24"/>
          <w:szCs w:val="24"/>
        </w:rPr>
        <w:t>This study</w:t>
      </w:r>
      <w:r>
        <w:rPr>
          <w:rFonts w:hint="default" w:ascii="Calibri" w:hAnsi="Calibri" w:cs="Calibri"/>
          <w:sz w:val="24"/>
          <w:szCs w:val="24"/>
          <w:lang w:val="en-US"/>
        </w:rPr>
        <w:t xml:space="preserve"> I sthe second peer-reviewed source that</w:t>
      </w:r>
      <w:r>
        <w:rPr>
          <w:rFonts w:hint="default" w:ascii="Calibri" w:hAnsi="Calibri" w:cs="Calibri"/>
          <w:sz w:val="24"/>
          <w:szCs w:val="24"/>
        </w:rPr>
        <w:t xml:space="preserve"> uses Raspberry Pi and Google Voice API for speech recognition. Commands are converted to text and mapped to robot actions. </w:t>
      </w:r>
    </w:p>
    <w:p w14:paraId="49EF63E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This paper is Foundational because it explains  the control pipeline that practically all software-based voice-controlled robotic systems, including this project follow. The process is as follows: convert speech to text, extract commands tokens, map tokens to motor actions. The Raspberry Pi is still used here since it is a small, low-power ARM computer that is well suited for controlling robots.</w:t>
      </w:r>
    </w:p>
    <w:p w14:paraId="2BC678BC">
      <w:pPr>
        <w:rPr>
          <w:rFonts w:hint="default" w:ascii="Calibri" w:hAnsi="Calibri" w:cs="Calibri"/>
          <w:sz w:val="24"/>
          <w:szCs w:val="24"/>
        </w:rPr>
      </w:pPr>
    </w:p>
    <w:p w14:paraId="1193E3F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Additionally, the paper offers early documentation of the Raspberry Pi and Arduino as complimentary controllers, citing similar research where the Arduino controls low-level motor signals and the Raspberry Pi handles voice recognition and decision-making. This dual-controller split is precisely the architecture employed in our  project, confirming that it is a well-established design pattern rather than a unique decision.</w:t>
      </w:r>
    </w:p>
    <w:p w14:paraId="1DD5632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main drawback of the study is its dependent on the Google Voice API, a cloud service that requires constant internet access. In many real-world situations, this is inadequate since it adds network latency and makes the system worthless without a dependable connection. Given the lack of competent offline recognition engines for single-board computers in 2013, this was a fair trade-off. Since then, high-quality offline recognition has been made possible by programs like Vosk, CMU PocketSphinx, Mozilla DeepSpeech, and OpenAI Whisper. Vosk is used in our project to precisely close the gap.</w:t>
      </w:r>
    </w:p>
    <w:p w14:paraId="60ACB76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Another flaw is the absense of quantitative data in the 2013 paper is another flaw. Although the system is said to be effective, it is impossible to compare it objectively with subsequent work because no word error rate, response latency, or recognition accuracy figures are provided.</w:t>
      </w:r>
    </w:p>
    <w:p w14:paraId="7BE7DB59"/>
    <w:p w14:paraId="61895F2C">
      <w:pPr>
        <w:pStyle w:val="3"/>
        <w:numPr>
          <w:ilvl w:val="0"/>
          <w:numId w:val="7"/>
        </w:numPr>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Commercial Benchmark: myCobot 280 Pi</w:t>
      </w:r>
    </w:p>
    <w:p w14:paraId="091356BC"/>
    <w:p w14:paraId="2F21209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Elephant Robotics myCobot 280 Pi, a professionally designed six-axis collaborative tabletop arm built on the Raspberry Pi platform, serves as a commercial benchmark. It doesn't require an external computer and operate on a Raspberry Pi 4B running Ubuntu Mate 20.04. The arm has a working radius of 280 mm, achieves ±0.5 mm positional repeatability, connects with ROS 1 and 2, supports Python, C++, and Blockly, and offers over 90 control interfaces through an open-source library.</w:t>
      </w:r>
    </w:p>
    <w:p w14:paraId="7B60DBF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This is a good benchmark because it demonstrates the hardware quality, software polish, and documented performance of a production-grade Raspberry Pi-controlled 6-DOF arm. This comparison leads to several observations.</w:t>
      </w:r>
    </w:p>
    <w:p w14:paraId="325A082B">
      <w:pPr>
        <w:keepNext w:val="0"/>
        <w:keepLines w:val="0"/>
        <w:widowControl/>
        <w:suppressLineNumbers w:val="0"/>
        <w:jc w:val="left"/>
        <w:rPr>
          <w:rFonts w:hint="default" w:ascii="Calibri" w:hAnsi="Calibri" w:eastAsia="SimSun" w:cs="Calibri"/>
          <w:kern w:val="0"/>
          <w:sz w:val="24"/>
          <w:szCs w:val="24"/>
          <w:lang w:val="en-US" w:eastAsia="zh-CN" w:bidi="ar"/>
        </w:rPr>
      </w:pPr>
    </w:p>
    <w:p w14:paraId="28F3E79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Firstly, the tight hardware-software co-design—servos, joint encoders, firmware, and the Raspberry Pi software stack are all engineered and calibrated together and is directly responsible for the ±0.5 mm repeatability. The project and the open-source versions discussed above are both limited by the inability to achieve that degree of integration with generic PWM boards and off-the-shelf servos without much additional work. Thus, the commercial benchmark help in establishing reasonable standards for accuracy in a low-cost academic prototype.</w:t>
      </w:r>
    </w:p>
    <w:p w14:paraId="01CCC2E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Secondly, and maybe most importantly, voice control is not a typical function of the myCobot 280 Pi. Adding voice would require third-party software development on top of the existing API. This is a striking finding: voice control remains an unresolved extension even with an advanced, commercially designed Raspberry Pi arm. It confirms that voice-controlled robotic manipulation is not an easily resolved issue and that academic work in this area is still making significant contributions.</w:t>
      </w:r>
    </w:p>
    <w:p w14:paraId="72BCC5C6">
      <w:pPr>
        <w:keepNext w:val="0"/>
        <w:keepLines w:val="0"/>
        <w:widowControl/>
        <w:suppressLineNumbers w:val="0"/>
        <w:jc w:val="left"/>
        <w:rPr>
          <w:rFonts w:hint="default" w:ascii="Calibri" w:hAnsi="Calibri" w:eastAsia="SimSun" w:cs="Calibri"/>
          <w:kern w:val="0"/>
          <w:sz w:val="24"/>
          <w:szCs w:val="24"/>
          <w:lang w:val="en-US" w:eastAsia="zh-CN" w:bidi="ar"/>
        </w:rPr>
      </w:pPr>
    </w:p>
    <w:p w14:paraId="3F32144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Thirdly, the selling price of the myCobot 280 Pi is roughly $799 USD. This project's hardware, which includes an Arduino, a Raspberry Pi, standard servo motors, and a 3D-printed or aluminium bracket arm, costs a small portion of that. This makes the economic argument for cheap academic implementations strong: the same Raspberry Pi ecosystem and degree-of-freedom architecture at a cost within educational budgets, with completely transparent and replicable design choices.</w:t>
      </w:r>
    </w:p>
    <w:p w14:paraId="1A000001">
      <w:pPr>
        <w:pStyle w:val="3"/>
        <w:numPr>
          <w:ilvl w:val="0"/>
          <w:numId w:val="7"/>
        </w:numPr>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MeArm Arduino Inverse Kinematics Control Library (Project, 2023)</w:t>
      </w:r>
    </w:p>
    <w:p w14:paraId="1A000002"/>
    <w:p w14:paraId="1A00000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MeArm Arduino Inverse Kinematics Control Library is an open-source project published on GitHub by MeArm Robotics . It provides both standard servo control and a full inverse kinematics (IK) engine for an Arduino-based robotic arm. The key feature of this library is that it allows the arm to be controlled using Cartesian coordinates (x, y, z) in millimetres rather than requiring the programmer to manually calculate servo angles. The IK library does that calculation automatically.</w:t>
      </w:r>
    </w:p>
    <w:p w14:paraId="1A00000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arm itself has four servo-driven joints: base rotation, shoulder, elbow, and a claw actuator. A complete pick-and-place move can be written in just a few lines of code. For example, arm.moveToXYZ(-80, 100, 140) moves the claw to a position above an object, arm.closeClaw() grips it, and arm.moveToXYZ(70, 200, 10) drops it at the target. The library also includes an isReachable() method that checks whether a target position falls within the arm's physical range before sending commands, which prevents joints from over-extending or stalling. This is a basic but important form of safety checking.</w:t>
      </w:r>
    </w:p>
    <w:p w14:paraId="1A00000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This project is relevant to our design in two ways. First, it shows that inverse kinematics can be implemented fully on an Arduino, which is exactly how our system works: the Arduino handles all low-level servo computation while the Raspberry Pi manages high-level decision logic. Second, it demonstrates a clean separation between where to move (task planning) and how to move the joints to get there (motion execution), which is the same principle behind our voice command pipeline.</w:t>
      </w:r>
    </w:p>
    <w:p w14:paraId="1A00000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main limitation of this library, however, is that it has no voice or natural language input at all. Control is entirely programmatic or through a hardware joystick. There is no mechanism for a human to say ‘pick up the object’ and have the system translate that into the correct motion sequence. This gap between low-level motion control and high-level human intent is exactly what voice-controlled systems like ours are designed to fill. Additionally, the MeArm is a compact 3-DOF design, which is simpler than our 6-DOF arm. With six degrees of freedom, the inverse kinematics problem has multiple possible solutions for any given position, which adds complexity that the MeArm library does not address.</w:t>
      </w:r>
    </w:p>
    <w:p w14:paraId="1A000007"/>
    <w:p w14:paraId="1A000008">
      <w:pPr>
        <w:pStyle w:val="3"/>
        <w:numPr>
          <w:ilvl w:val="0"/>
          <w:numId w:val="7"/>
        </w:numPr>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ROS Packages to Control an Arduino Robot Arm Using MoveIt (Smart-Methods, 2021)</w:t>
      </w:r>
    </w:p>
    <w:p w14:paraId="1A000009"/>
    <w:p w14:paraId="1A00001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arduino_robot_arm project by Smart-Methods is an open-source GitHub repository published in 2021. It provides a set of Robot Operating System (ROS) packages that connect a Linux-based motion planning environment to an Arduino-controlled robot arm. The system uses the MoveIt motion planning framework with a KDL (Kinematics and Dynamics Library) solver to compute joint trajectories, and communicates with the Arduino over a serial connection using the rosserial library at 115200 baud.</w:t>
      </w:r>
    </w:p>
    <w:p w14:paraId="1A00001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architecture follows a dual-layer design that is directly relevant to our project. The high-level layer runs on a Linux PC: MoveIt receives a target pose, computes the joint-angle trajectory using the KDL solver, and publishes commands to a shared /joint_states ROS topic. The low-level layer runs on the Arduino, which subscribes to that topic over serial, reads the joint angles, and drives the servos with the appropriate PWM signals. This is fundamentally the same split we use, where the Raspberry Pi handles all the high-level processing and the Arduino drives the servos. The difference is that Smart-Methods uses a full PC as the host, while our system uses a Raspberry Pi for a more compact and standalone design.</w:t>
      </w:r>
    </w:p>
    <w:p w14:paraId="1A00001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project also includes a pick-and-place feature using OpenCV. A Python script performs colour detection on a camera feed, identifies the position of a blue object, and publishes its coordinates to a ROS topic. A MoveIt node subscribes to that topic and plans the arm’s motion to the detected position, while the gripper is controlled directly from the Arduino sketch. This is a useful demonstration that pick-and-place can be handled through a modular publish-subscribe architecture rather than a single monolithic script.</w:t>
      </w:r>
    </w:p>
    <w:p w14:paraId="1A00001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main limitation of this project relative to ours is its dependency on a full ROS installation, which requires a Linux PC as the primary host. ROS is powerful but too resource-heavy for standalone embedded deployment on a Raspberry Pi without significant simplification. More importantly, the system has no voice control interface. All commands come from the RViz GUI sliders, the joint state publisher, or the OpenCV colour script. The integration of a natural language input layer is completely absent, which is the specific contribution our project makes. The robot used also has only five joints, with the gripper hardcoded in the Arduino sketch rather than being part of the ROS-controlled system, which limits its generality.</w:t>
      </w:r>
    </w:p>
    <w:p w14:paraId="1A000014"/>
    <w:p w14:paraId="1A000015">
      <w:pPr>
        <w:pStyle w:val="3"/>
        <w:numPr>
          <w:ilvl w:val="0"/>
          <w:numId w:val="7"/>
        </w:numPr>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Control of a Wheelchair-Mounted 6-DOF Assistive Robot Arm Using Joystick Interfaces (Rulik et al., 2022)</w:t>
      </w:r>
    </w:p>
    <w:p w14:paraId="1A000016"/>
    <w:p w14:paraId="1A00001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This academic paper by Rulik et al., published in 2022, investigates the use of joystick interfaces for controlling a 6-DOF robotic arm mounted on a wheelchair for users with physical disabilities [8]. The study compares multiple joystick configurations, including standard two-axis control and rate-based control where joystick deflection determines the speed of motion rather than position. The goal is to evaluate which interface best supports daily living tasks like picking up objects, retrieving items, and similar manipulation operations.</w:t>
      </w:r>
    </w:p>
    <w:p w14:paraId="1A00001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paper’s main finding is that joystick-based control of a 6-DOF arm places a significant cognitive and physical load on users. To perform a multi-step manipulation task, the operator must mentally map joystick input to the correct joint or axis at each step, and this becomes increasingly demanding as the task gets more complex. The study also notes that pick-and-place operations in daily living contexts require positional accuracy within a few millimetres, and that errors beyond roughly 10 mm lead to task failure. These findings help establish a realistic precision target for arm systems intended for practical use.</w:t>
      </w:r>
    </w:p>
    <w:p w14:paraId="1A00001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This paper is directly relevant to the motivation behind our project. The difficulties that Rulik et al. document, which include high cognitive load, the need for fine motor control, and the step-by-step nature of joystick operation, also apply to other manual input methods like potentiometers and button panels. Voice control addresses these issues by letting the operator give a high-level instruction and leaving the joint coordination to the robot’s software. In this sense, our voice-controlled pick-and-place design is a direct response to the class of usability problems documented in this paper.</w:t>
      </w:r>
    </w:p>
    <w:p w14:paraId="1A00002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key limitation of the Rulik et al. study is that it only tests joystick variants and does not evaluate voice control as an alternative. This is a clear gap in the assistive robotics literature: the paper shows that joystick control is burdensome for users with limited motor ability but does not explore whether voice could provide a more accessible solution. Our project contributes to this broader question by demonstrating that a voice-controlled 6-DOF arm is achievable with low-cost hardware. Extending this to wheelchair-mounted assistive applications is a natural direction for future work.</w:t>
      </w:r>
    </w:p>
    <w:p w14:paraId="1A000021"/>
    <w:p w14:paraId="3DD13EF1">
      <w:pPr>
        <w:rPr>
          <w:rFonts w:hint="default" w:ascii="Calibri" w:hAnsi="Calibri" w:cs="Calibri"/>
          <w:sz w:val="24"/>
          <w:szCs w:val="24"/>
        </w:rPr>
      </w:pPr>
    </w:p>
    <w:p w14:paraId="7403348C">
      <w:pPr>
        <w:pStyle w:val="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Synthesis: </w:t>
      </w:r>
      <w:r>
        <w:rPr>
          <w:rFonts w:hint="default" w:ascii="Times New Roman" w:hAnsi="Times New Roman" w:cs="Times New Roman"/>
          <w:color w:val="000000" w:themeColor="text1"/>
          <w:sz w:val="28"/>
          <w:szCs w:val="28"/>
          <w14:textFill>
            <w14:solidFill>
              <w14:schemeClr w14:val="tx1"/>
            </w14:solidFill>
          </w14:textFill>
        </w:rPr>
        <w:t>Identified Research Gaps</w:t>
      </w:r>
    </w:p>
    <w:p w14:paraId="21BF49CB">
      <w:pPr>
        <w:pStyle w:val="34"/>
        <w:keepNext w:val="0"/>
        <w:keepLines w:val="0"/>
        <w:widowControl/>
        <w:suppressLineNumbers w:val="0"/>
      </w:pPr>
      <w:r>
        <w:t>The reviewed works show clear progress in voice-controlled robotic systems, moving from hardware voice modules to cloud-based APIs and, more recently, offline speech recognition on embedded hardware. However, several important gaps remain across the reviewed projects.</w:t>
      </w:r>
    </w:p>
    <w:p w14:paraId="3E372627">
      <w:pPr>
        <w:pStyle w:val="34"/>
        <w:keepNext w:val="0"/>
        <w:keepLines w:val="0"/>
        <w:widowControl/>
        <w:suppressLineNumbers w:val="0"/>
      </w:pPr>
      <w:r>
        <w:rPr>
          <w:rStyle w:val="35"/>
        </w:rPr>
        <w:t>Dual-Controller Architecture.</w:t>
      </w:r>
      <w:r>
        <w:br w:type="textWrapping"/>
      </w:r>
      <w:r>
        <w:t>While projects such as the GitHub voice-controlled arm [1] and ROS-based robot arm [7] demonstrate advanced control strategies, they either rely on a single processor or a full PC-based architecture. Few works implement a lightweight embedded dual-controller system. This project addresses this gap by assigning speech recognition and high-level logic to the Raspberry Pi, while the Arduino handles precise PWM servo control.</w:t>
      </w:r>
    </w:p>
    <w:p w14:paraId="7C3879ED">
      <w:pPr>
        <w:pStyle w:val="34"/>
        <w:keepNext w:val="0"/>
        <w:keepLines w:val="0"/>
        <w:widowControl/>
        <w:suppressLineNumbers w:val="0"/>
      </w:pPr>
      <w:r>
        <w:rPr>
          <w:rStyle w:val="35"/>
        </w:rPr>
        <w:t>Human-Machine Interface and Accessibility.</w:t>
      </w:r>
      <w:r>
        <w:br w:type="textWrapping"/>
      </w:r>
      <w:r>
        <w:t>Several projects, including the MeArm inverse kinematics system [6], ROS-based robotic arm [7], and joystick-controlled assistive arm [8], rely on programmatic control, GUI interfaces, or joystick input. These approaches increase user complexity and cognitive load. Voice control remains largely unexplored in these systems, creating an opportunity for improved accessibility through natural language interaction.</w:t>
      </w:r>
    </w:p>
    <w:p w14:paraId="1193D770">
      <w:pPr>
        <w:pStyle w:val="34"/>
        <w:keepNext w:val="0"/>
        <w:keepLines w:val="0"/>
        <w:widowControl/>
        <w:suppressLineNumbers w:val="0"/>
      </w:pPr>
      <w:r>
        <w:rPr>
          <w:rStyle w:val="35"/>
        </w:rPr>
        <w:t>Noise Robustness in Voice Recognition.</w:t>
      </w:r>
      <w:r>
        <w:br w:type="textWrapping"/>
      </w:r>
      <w:r>
        <w:t>The 2020 voice-controlled robotic arm study [3] identifies noise sensitivity as a major limitation, but no structured solution is provided. Similarly, other voice-controlled systems lack evaluation in real-world noisy environments, leaving noise robustness as an open engineering challenge.</w:t>
      </w:r>
    </w:p>
    <w:p w14:paraId="3A06BDB7">
      <w:pPr>
        <w:pStyle w:val="34"/>
        <w:keepNext w:val="0"/>
        <w:keepLines w:val="0"/>
        <w:widowControl/>
        <w:suppressLineNumbers w:val="0"/>
      </w:pPr>
      <w:r>
        <w:rPr>
          <w:rStyle w:val="35"/>
        </w:rPr>
        <w:t>Quantitative Performance Evaluation.</w:t>
      </w:r>
      <w:r>
        <w:br w:type="textWrapping"/>
      </w:r>
      <w:r>
        <w:t>Many reviewed works, including academic papers [3,4] and open-source implementations [1,2], lack detailed performance metrics such as recognition accuracy, latency, and precision measurements. This makes objective comparison difficult and highlights the need for improved system evaluation.</w:t>
      </w:r>
    </w:p>
    <w:p w14:paraId="4619A38E">
      <w:pPr>
        <w:pStyle w:val="34"/>
        <w:keepNext w:val="0"/>
        <w:keepLines w:val="0"/>
        <w:widowControl/>
        <w:suppressLineNumbers w:val="0"/>
      </w:pPr>
      <w:r>
        <w:rPr>
          <w:rStyle w:val="35"/>
        </w:rPr>
        <w:t>Offline Operation and Standalone Deployment.</w:t>
      </w:r>
      <w:r>
        <w:br w:type="textWrapping"/>
      </w:r>
      <w:r>
        <w:t>The 2013 Raspberry Pi speech control system [4] relies on cloud-based APIs, while ROS-based solutions [7] require a full Linux PC. These dependencies reduce portability. This project adopts offline speech recognition and embedded processing to enable standalone operation.</w:t>
      </w:r>
    </w:p>
    <w:p w14:paraId="39A0E408">
      <w:pPr>
        <w:pStyle w:val="34"/>
        <w:keepNext w:val="0"/>
        <w:keepLines w:val="0"/>
        <w:widowControl/>
        <w:suppressLineNumbers w:val="0"/>
      </w:pPr>
      <w:r>
        <w:rPr>
          <w:rStyle w:val="35"/>
        </w:rPr>
        <w:t>Voice-Controlled Pick-and-Place with Full 6-DOF.</w:t>
      </w:r>
      <w:r>
        <w:br w:type="textWrapping"/>
      </w:r>
      <w:r>
        <w:t>While commercial platforms like myCobot 280 Pi [5] demonstrate high-precision 6-DOF manipulation, they do not include voice control. Other systems provide voice control but only with limited degrees of freedom [3]. This project combines voice control, pick-and-place functionality, and a full 6-DOF robotic arm, which remains underrepresented in existing literature.</w:t>
      </w:r>
    </w:p>
    <w:p w14:paraId="7F2F09C6">
      <w:pPr>
        <w:rPr>
          <w:rFonts w:hint="default" w:ascii="Calibri" w:hAnsi="Calibri" w:cs="Calibri"/>
          <w:sz w:val="24"/>
          <w:szCs w:val="24"/>
        </w:rPr>
      </w:pPr>
    </w:p>
    <w:p w14:paraId="3B4D6FE3"/>
    <w:p w14:paraId="627A663D">
      <w:pPr>
        <w:pStyle w:val="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Chapter Summary</w:t>
      </w:r>
    </w:p>
    <w:p w14:paraId="7F11E35E">
      <w:pPr>
        <w:pStyle w:val="34"/>
        <w:keepNext w:val="0"/>
        <w:keepLines w:val="0"/>
        <w:widowControl/>
        <w:suppressLineNumbers w:val="0"/>
      </w:pPr>
      <w:r>
        <w:t>This chapter reviewed eight related works, including open-source projects, academic papers, and a commercial robotic arm, relevant to the design of a voice-controlled 6-DOF robotic arm. The review examined different control architectures, human-machine interfaces, and speech recognition approaches.</w:t>
      </w:r>
    </w:p>
    <w:p w14:paraId="5DC7ECE9">
      <w:pPr>
        <w:pStyle w:val="34"/>
        <w:keepNext w:val="0"/>
        <w:keepLines w:val="0"/>
        <w:widowControl/>
        <w:suppressLineNumbers w:val="0"/>
      </w:pPr>
      <w:r>
        <w:t>Common limitations identified include lack of voice control, dependence on cloud services or high-performance systems, limited quantitative evaluation, and challenges with noise robustness. The synthesis highlighted key gaps in dual-controller architecture, offline operation, accessibility, and voice-controlled 6-DOF pick-and-place functionality, which form the motivation for the proposed system.</w:t>
      </w:r>
    </w:p>
    <w:p w14:paraId="487E0A70">
      <w:pPr>
        <w:pStyle w:val="34"/>
        <w:keepNext w:val="0"/>
        <w:keepLines w:val="0"/>
        <w:widowControl/>
        <w:suppressLineNumbers w:val="0"/>
        <w:spacing w:before="0" w:beforeAutospacing="1" w:after="0" w:afterAutospacing="1"/>
        <w:ind w:left="0" w:right="0"/>
        <w:rPr>
          <w:rFonts w:hint="default" w:ascii="Calibri" w:hAnsi="Calibri" w:cs="Calibri"/>
        </w:rPr>
      </w:pPr>
    </w:p>
    <w:p w14:paraId="342AA2E2">
      <w:pPr>
        <w:keepNext w:val="0"/>
        <w:keepLines w:val="0"/>
        <w:widowControl/>
        <w:suppressLineNumbers w:val="0"/>
        <w:jc w:val="left"/>
        <w:rPr>
          <w:rFonts w:ascii="SimSun" w:hAnsi="SimSun" w:eastAsia="SimSun" w:cs="SimSun"/>
          <w:kern w:val="0"/>
          <w:sz w:val="24"/>
          <w:szCs w:val="24"/>
          <w:lang w:val="en-US" w:eastAsia="zh-CN" w:bidi="ar"/>
        </w:rPr>
      </w:pPr>
    </w:p>
    <w:p w14:paraId="3EB513DE">
      <w:pPr>
        <w:pStyle w:val="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References.</w:t>
      </w:r>
    </w:p>
    <w:p w14:paraId="2BB6A610">
      <w:pPr>
        <w:pStyle w:val="34"/>
        <w:keepNext w:val="0"/>
        <w:keepLines w:val="0"/>
        <w:widowControl/>
        <w:suppressLineNumbers w:val="0"/>
        <w:spacing w:before="0" w:beforeAutospacing="1" w:after="0" w:afterAutospacing="1"/>
        <w:ind w:left="0" w:right="0"/>
      </w:pPr>
      <w:r>
        <w:t xml:space="preserve">[1] M4YH3M-DEV, "6-DOF Voice-Controlled Robotic Arm," GitHub Repository, 2024. [Online]. Available: </w:t>
      </w:r>
      <w:r>
        <w:fldChar w:fldCharType="begin"/>
      </w:r>
      <w:r>
        <w:instrText xml:space="preserve"> HYPERLINK "https://github.com/M4YH3M-DEV/6-DOF-Voice-Controlled-Robotic-Arm" </w:instrText>
      </w:r>
      <w:r>
        <w:fldChar w:fldCharType="separate"/>
      </w:r>
      <w:r>
        <w:rPr>
          <w:rStyle w:val="20"/>
        </w:rPr>
        <w:t>https://github.com/M4YH3M-DEV/6-DOF-Voice-Controlled-Robotic-Arm</w:t>
      </w:r>
      <w:r>
        <w:fldChar w:fldCharType="end"/>
      </w:r>
    </w:p>
    <w:p w14:paraId="2BB3DB34">
      <w:pPr>
        <w:pStyle w:val="34"/>
        <w:keepNext w:val="0"/>
        <w:keepLines w:val="0"/>
        <w:widowControl/>
        <w:suppressLineNumbers w:val="0"/>
        <w:spacing w:before="0" w:beforeAutospacing="1" w:after="0" w:afterAutospacing="1"/>
        <w:ind w:left="0" w:right="0"/>
      </w:pPr>
      <w:r>
        <w:t xml:space="preserve">[2] Stawo, "Robot-Arm: 6 DOF Robot Arm Controlled Through a Raspberry Pi," GitHub Repository. [Online]. Available: </w:t>
      </w:r>
      <w:r>
        <w:fldChar w:fldCharType="begin"/>
      </w:r>
      <w:r>
        <w:instrText xml:space="preserve"> HYPERLINK "https://github.com/stawo/robot-arm" </w:instrText>
      </w:r>
      <w:r>
        <w:fldChar w:fldCharType="separate"/>
      </w:r>
      <w:r>
        <w:rPr>
          <w:rStyle w:val="20"/>
        </w:rPr>
        <w:t>https://github.com/stawo/robot-arm</w:t>
      </w:r>
      <w:r>
        <w:fldChar w:fldCharType="end"/>
      </w:r>
    </w:p>
    <w:p w14:paraId="29359D2E">
      <w:pPr>
        <w:pStyle w:val="34"/>
        <w:keepNext w:val="0"/>
        <w:keepLines w:val="0"/>
        <w:widowControl/>
        <w:suppressLineNumbers w:val="0"/>
        <w:spacing w:before="0" w:beforeAutospacing="1" w:after="0" w:afterAutospacing="1"/>
        <w:ind w:left="0" w:right="0"/>
      </w:pPr>
      <w:r>
        <w:t xml:space="preserve">[3] [Author(s) — confirm from your institution's copy], "Arduino Based Voice Controlled Robotic Arm," ResearchGate, Jan. 2020. [Online]. Available: </w:t>
      </w:r>
      <w:r>
        <w:fldChar w:fldCharType="begin"/>
      </w:r>
      <w:r>
        <w:instrText xml:space="preserve"> HYPERLINK "https://www.researchgate.net/publication/338420313" </w:instrText>
      </w:r>
      <w:r>
        <w:fldChar w:fldCharType="separate"/>
      </w:r>
      <w:r>
        <w:rPr>
          <w:rStyle w:val="20"/>
        </w:rPr>
        <w:t>https://www.researchgate.net/publication/338420313</w:t>
      </w:r>
      <w:r>
        <w:fldChar w:fldCharType="end"/>
      </w:r>
    </w:p>
    <w:p w14:paraId="57C7176A">
      <w:pPr>
        <w:pStyle w:val="34"/>
        <w:keepNext w:val="0"/>
        <w:keepLines w:val="0"/>
        <w:widowControl/>
        <w:suppressLineNumbers w:val="0"/>
        <w:spacing w:before="0" w:beforeAutospacing="1" w:after="0" w:afterAutospacing="1"/>
        <w:ind w:left="0" w:right="0"/>
      </w:pPr>
      <w:r>
        <w:t xml:space="preserve">[4] [Author(s) — confirm from your institution's copy], "Speech Control System for Robot Based on Raspberry Pi," ResearchGate, Sep. 2013. [Online]. Available: </w:t>
      </w:r>
      <w:r>
        <w:fldChar w:fldCharType="begin"/>
      </w:r>
      <w:r>
        <w:instrText xml:space="preserve"> HYPERLINK "https://www.researchgate.net/publication/269378269" </w:instrText>
      </w:r>
      <w:r>
        <w:fldChar w:fldCharType="separate"/>
      </w:r>
      <w:r>
        <w:rPr>
          <w:rStyle w:val="20"/>
        </w:rPr>
        <w:t>https://www.researchgate.net/publication/269378269</w:t>
      </w:r>
      <w:r>
        <w:fldChar w:fldCharType="end"/>
      </w:r>
    </w:p>
    <w:p w14:paraId="3C0BCAC7">
      <w:pPr>
        <w:pStyle w:val="34"/>
        <w:keepNext w:val="0"/>
        <w:keepLines w:val="0"/>
        <w:widowControl/>
        <w:suppressLineNumbers w:val="0"/>
        <w:spacing w:before="0" w:beforeAutospacing="1" w:after="0" w:afterAutospacing="1"/>
        <w:ind w:left="0" w:right="0"/>
      </w:pPr>
      <w:r>
        <w:t xml:space="preserve">[5] Elephant Robotics, "myCobot 280 Raspberry Pi 2023 — 6 DOF Collaborative Robotic Arm," Elephant Robotics Shop. [Online]. Available: </w:t>
      </w:r>
      <w:r>
        <w:fldChar w:fldCharType="begin"/>
      </w:r>
      <w:r>
        <w:instrText xml:space="preserve"> HYPERLINK "https://shop.elephantrobotics.com/products/mycobot-pi" </w:instrText>
      </w:r>
      <w:r>
        <w:fldChar w:fldCharType="separate"/>
      </w:r>
      <w:r>
        <w:rPr>
          <w:rStyle w:val="20"/>
        </w:rPr>
        <w:t>https://shop.elephantrobotics.com/products/mycobot-pi</w:t>
      </w:r>
      <w:r>
        <w:fldChar w:fldCharType="end"/>
      </w:r>
    </w:p>
    <w:p w14:paraId="1B000001">
      <w:pPr>
        <w:pStyle w:val="34"/>
        <w:rPr>
          <w:rFonts w:hint="default" w:ascii="Calibri" w:hAnsi="Calibri" w:cs="Calibri"/>
          <w:sz w:val="24"/>
          <w:szCs w:val="24"/>
        </w:rPr>
      </w:pPr>
      <w:r>
        <w:rPr>
          <w:rFonts w:hint="default" w:ascii="Calibri" w:hAnsi="Calibri" w:eastAsia="SimSun" w:cs="Calibri"/>
          <w:kern w:val="0"/>
          <w:sz w:val="24"/>
          <w:szCs w:val="24"/>
          <w:lang w:val="en-US" w:eastAsia="zh-CN" w:bidi="ar"/>
        </w:rPr>
        <w:t>[6] Project, M. (2023). MeArm Arduino Inverse Kinematics Control Library. GitHub Repository. Available: https://github.com/MeArm/MeArm-Arduino</w:t>
      </w:r>
    </w:p>
    <w:p w14:paraId="1B000002">
      <w:pPr>
        <w:pStyle w:val="34"/>
        <w:rPr>
          <w:rFonts w:hint="default" w:ascii="Calibri" w:hAnsi="Calibri" w:cs="Calibri"/>
          <w:sz w:val="24"/>
          <w:szCs w:val="24"/>
        </w:rPr>
      </w:pPr>
      <w:r>
        <w:rPr>
          <w:rFonts w:hint="default" w:ascii="Calibri" w:hAnsi="Calibri" w:eastAsia="SimSun" w:cs="Calibri"/>
          <w:kern w:val="0"/>
          <w:sz w:val="24"/>
          <w:szCs w:val="24"/>
          <w:lang w:val="en-US" w:eastAsia="zh-CN" w:bidi="ar"/>
        </w:rPr>
        <w:t>[7] Methods, S. (2021). ROS Packages to Control an Arduino Robot Arm Using MoveIt. GitHub Repository. Available: https://github.com/smart-methods/arduino_robot_arm</w:t>
      </w:r>
    </w:p>
    <w:p w14:paraId="1B000003">
      <w:pPr>
        <w:pStyle w:val="34"/>
        <w:rPr>
          <w:rFonts w:hint="default" w:ascii="Calibri" w:hAnsi="Calibri" w:cs="Calibri"/>
          <w:sz w:val="24"/>
          <w:szCs w:val="24"/>
        </w:rPr>
      </w:pPr>
      <w:r>
        <w:rPr>
          <w:rFonts w:hint="default" w:ascii="Calibri" w:hAnsi="Calibri" w:eastAsia="SimSun" w:cs="Calibri"/>
          <w:kern w:val="0"/>
          <w:sz w:val="24"/>
          <w:szCs w:val="24"/>
          <w:lang w:val="en-US" w:eastAsia="zh-CN" w:bidi="ar"/>
        </w:rPr>
        <w:t>[8] Rulik, I., et al. (2022). Control of a Wheelchair Mounted 6DOF Assistive Robot Arm Using Joystick Interfaces. [Confirm full journal details from your institution's copy.]</w:t>
      </w:r>
    </w:p>
    <w:p w14:paraId="758A90D0">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A3E0C"/>
    <w:multiLevelType w:val="singleLevel"/>
    <w:tmpl w:val="8C0A3E0C"/>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C618F7"/>
    <w:rsid w:val="0E673CAF"/>
    <w:rsid w:val="175B64FE"/>
    <w:rsid w:val="26906CD3"/>
    <w:rsid w:val="26AA4850"/>
    <w:rsid w:val="63BF5FED"/>
    <w:rsid w:val="7F5B34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unhideWhenUsed/>
    <w:uiPriority w:val="99"/>
    <w:rPr>
      <w:color w:val="0563C1"/>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uiPriority w:val="0"/>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96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Dr.sultan</cp:lastModifiedBy>
  <dcterms:modified xsi:type="dcterms:W3CDTF">2026-03-30T01:26:11Z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5C792669086F4757A6D6C7929B96EA5A_13</vt:lpwstr>
  </property>
</Properties>
</file>